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44EB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Day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Practical Session</w:t>
      </w:r>
    </w:p>
    <w:p w14:paraId="1ADA45C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Course Code: DSA0612</w:t>
      </w:r>
    </w:p>
    <w:p w14:paraId="23C661ED">
      <w:pPr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7"/>
          <w:shd w:val="clear" w:fill="auto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Course: Data Handling and Visualization</w:t>
      </w:r>
    </w:p>
    <w:p w14:paraId="1FA94338">
      <w:pPr>
        <w:spacing w:before="100" w:after="10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/>
          <w:color w:val="auto"/>
          <w:spacing w:val="0"/>
          <w:position w:val="0"/>
          <w:sz w:val="32"/>
          <w:szCs w:val="32"/>
          <w:shd w:val="clear" w:fill="auto"/>
          <w:lang w:val="en-US"/>
        </w:rPr>
      </w:pPr>
      <w:r>
        <w:rPr>
          <w:rFonts w:hint="default" w:ascii="Times New Roman" w:hAnsi="Times New Roman" w:eastAsia="Times New Roman" w:cs="Times New Roman"/>
          <w:b/>
          <w:color w:val="auto"/>
          <w:spacing w:val="0"/>
          <w:position w:val="0"/>
          <w:sz w:val="32"/>
          <w:szCs w:val="32"/>
          <w:shd w:val="clear" w:fill="auto"/>
          <w:lang w:val="en-US"/>
        </w:rPr>
        <w:t>NAME:Dhasvanthini.S(192224096)</w:t>
      </w:r>
    </w:p>
    <w:p w14:paraId="17B1DF58">
      <w:pPr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7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7"/>
          <w:shd w:val="clear" w:fill="auto"/>
        </w:rPr>
        <w:t>1: Weather Data</w:t>
      </w:r>
    </w:p>
    <w:tbl>
      <w:tblPr>
        <w:tblStyle w:val="3"/>
        <w:tblW w:w="0" w:type="auto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2094"/>
        <w:gridCol w:w="2180"/>
        <w:gridCol w:w="2140"/>
        <w:gridCol w:w="2108"/>
      </w:tblGrid>
      <w:tr w14:paraId="68F1769F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FAA3796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4"/>
                <w:shd w:val="clear" w:fill="auto"/>
              </w:rPr>
              <w:t>Date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663D9A3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4"/>
                <w:shd w:val="clear" w:fill="auto"/>
              </w:rPr>
              <w:t>Temperature (°C)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C7A0AC5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4"/>
                <w:shd w:val="clear" w:fill="auto"/>
              </w:rPr>
              <w:t>Humidity (%)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EA205C3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4"/>
                <w:shd w:val="clear" w:fill="auto"/>
              </w:rPr>
              <w:t>Wind Speed (km/h)</w:t>
            </w:r>
          </w:p>
        </w:tc>
      </w:tr>
      <w:tr w14:paraId="2C75A439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AD09EB7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2023-01-01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9AA5AB9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10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89D5FFA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75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88FFEC3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15</w:t>
            </w:r>
          </w:p>
        </w:tc>
      </w:tr>
      <w:tr w14:paraId="060504F0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A6F2468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2023-01-02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FEF055C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12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96721F7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70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88C304B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12</w:t>
            </w:r>
          </w:p>
        </w:tc>
      </w:tr>
      <w:tr w14:paraId="6F55AEE1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126066A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2023-01-03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DAF88A9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8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75BF1C9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80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2B733C9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18</w:t>
            </w:r>
          </w:p>
        </w:tc>
      </w:tr>
      <w:tr w14:paraId="4C967662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943B24F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2023-01-04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C67237B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15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763EC26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65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7B4B6DB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20</w:t>
            </w:r>
          </w:p>
        </w:tc>
      </w:tr>
      <w:tr w14:paraId="2CDA4B48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42D95AF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2023-01-05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2E2D254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14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AEF53EE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72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96B1A5C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16</w:t>
            </w:r>
          </w:p>
        </w:tc>
      </w:tr>
    </w:tbl>
    <w:p w14:paraId="62FB5BEA">
      <w:pPr>
        <w:numPr>
          <w:ilvl w:val="0"/>
          <w:numId w:val="1"/>
        </w:numPr>
        <w:tabs>
          <w:tab w:val="left" w:pos="720"/>
        </w:tabs>
        <w:spacing w:before="100" w:after="100" w:line="240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How does temperature vary with humidity and wind speed over the recorded dates?</w:t>
      </w:r>
    </w:p>
    <w:p w14:paraId="7D31B870">
      <w:pPr>
        <w:numPr>
          <w:ilvl w:val="0"/>
          <w:numId w:val="1"/>
        </w:numPr>
        <w:tabs>
          <w:tab w:val="left" w:pos="720"/>
        </w:tabs>
        <w:spacing w:before="100" w:after="100" w:line="240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Can we visualize the relationship between wind speed and humidity, considering temperature as the third dimension?</w:t>
      </w:r>
    </w:p>
    <w:p w14:paraId="6314B1DD">
      <w:pPr>
        <w:numPr>
          <w:ilvl w:val="0"/>
          <w:numId w:val="1"/>
        </w:numPr>
        <w:tabs>
          <w:tab w:val="left" w:pos="720"/>
        </w:tabs>
        <w:spacing w:before="100" w:after="100" w:line="240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Is there any discernible pattern between temperature, humidity, and wind speed throughout the dataset?</w:t>
      </w:r>
    </w:p>
    <w:p w14:paraId="63EEF5D3">
      <w:pPr>
        <w:numPr>
          <w:ilvl w:val="0"/>
          <w:numId w:val="1"/>
        </w:numPr>
        <w:tabs>
          <w:tab w:val="left" w:pos="720"/>
        </w:tabs>
        <w:spacing w:before="100" w:after="100" w:line="240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Create a 3D surface plot to show how temperature changes with varying levels of humidity and wind speed.</w:t>
      </w:r>
    </w:p>
    <w:p w14:paraId="3BA10342">
      <w:pPr>
        <w:numPr>
          <w:ilvl w:val="0"/>
          <w:numId w:val="1"/>
        </w:numPr>
        <w:tabs>
          <w:tab w:val="left" w:pos="720"/>
        </w:tabs>
        <w:spacing w:before="100" w:after="100" w:line="240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Compare the 3D plots of temperature against both humidity and wind speed separately. Are there any notable differences in trends?</w:t>
      </w:r>
    </w:p>
    <w:p w14:paraId="6D15D1EC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  <w:t>CODE:</w:t>
      </w:r>
    </w:p>
    <w:p w14:paraId="778F0871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library(ggplot2)</w:t>
      </w:r>
    </w:p>
    <w:p w14:paraId="0BBBB547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library(plotly)</w:t>
      </w:r>
    </w:p>
    <w:p w14:paraId="6CF71D66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weather_data &lt;- data.frame(</w:t>
      </w:r>
    </w:p>
    <w:p w14:paraId="72E1BCD5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Date = as.Date(c("2023-01-01", "2023-01-02", "2023-01-03", "2023-01-04", "2023-01-05")),</w:t>
      </w:r>
    </w:p>
    <w:p w14:paraId="249AB7B5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Temperature = c(10, 12, 8, 15, 14),</w:t>
      </w:r>
    </w:p>
    <w:p w14:paraId="44EF01FB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Humidity = c(75, 70, 80, 65, 72),</w:t>
      </w:r>
    </w:p>
    <w:p w14:paraId="421DAF39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WindSpeed = c(15, 12, 18, 20, 16)</w:t>
      </w:r>
    </w:p>
    <w:p w14:paraId="6817F320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)</w:t>
      </w:r>
    </w:p>
    <w:p w14:paraId="62BC3CB9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ggplot(weather_data, aes(x = Humidity, y = WindSpeed, color = Temperature)) +</w:t>
      </w:r>
    </w:p>
    <w:p w14:paraId="1871B5FB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geom_point(size = 3) +</w:t>
      </w:r>
    </w:p>
    <w:p w14:paraId="13256722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labs(title = "Temperature Variation with Humidity and Wind Speed",</w:t>
      </w:r>
    </w:p>
    <w:p w14:paraId="2CB47061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x = "Humidity (%)", y = "Wind Speed (km/h)", color = "Temperature (°C)") +</w:t>
      </w:r>
    </w:p>
    <w:p w14:paraId="58DB3622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theme_minimal()</w:t>
      </w:r>
    </w:p>
    <w:p w14:paraId="0AA700DC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w14:paraId="633C81CF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plot_ly(weather_data, x = ~Humidity, y = ~WindSpeed, z = ~Temperature,</w:t>
      </w:r>
    </w:p>
    <w:p w14:paraId="67303715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type = "scatter3d", mode = "markers", marker = list(size = 5, color = ~Temperature)) %&gt;%</w:t>
      </w:r>
    </w:p>
    <w:p w14:paraId="3138AE9A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layout(title = "3D Scatterplot: Wind Speed, Humidity, and Temperature",</w:t>
      </w:r>
    </w:p>
    <w:p w14:paraId="0DE82EA9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scene = list(xaxis = list(title = "Humidity (%)"),</w:t>
      </w:r>
    </w:p>
    <w:p w14:paraId="6F00F5DF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yaxis = list(title = "Wind Speed (km/h)"),</w:t>
      </w:r>
    </w:p>
    <w:p w14:paraId="6FFA82E8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zaxis = list(title = "Temperature (°C)")))</w:t>
      </w:r>
    </w:p>
    <w:p w14:paraId="0362AB9D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cor(weather_data$Temperature, weather_data$Humidity)</w:t>
      </w:r>
    </w:p>
    <w:p w14:paraId="0560DAF5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cor(weather_data$Temperature, weather_data$WindSpeed)</w:t>
      </w:r>
    </w:p>
    <w:p w14:paraId="6C879B49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library(akima)</w:t>
      </w:r>
    </w:p>
    <w:p w14:paraId="4F6BB209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interp_data &lt;- with(weather_data, interp(x = Humidity, y = WindSpeed, z = Temperature))</w:t>
      </w:r>
    </w:p>
    <w:p w14:paraId="485DF69F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w14:paraId="732E2497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plot_ly(x = interp_data$x, y = interp_data$y, z = interp_data$z,</w:t>
      </w:r>
    </w:p>
    <w:p w14:paraId="74096309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type = "surface") %&gt;%</w:t>
      </w:r>
    </w:p>
    <w:p w14:paraId="384541BB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layout(title = "3D Surface Plot of Temperature",</w:t>
      </w:r>
    </w:p>
    <w:p w14:paraId="70D286A3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scene = list(xaxis = list(title = "Humidity (%)"),</w:t>
      </w:r>
    </w:p>
    <w:p w14:paraId="22DE1822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yaxis = list(title = "Wind Speed (km/h)"),</w:t>
      </w:r>
    </w:p>
    <w:p w14:paraId="089FB85A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zaxis = list(title = "Temperature (°C)")))</w:t>
      </w:r>
    </w:p>
    <w:p w14:paraId="07CEB666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plot_ly(weather_data, x = ~Humidity, y = ~Temperature, z = ~Temperature,</w:t>
      </w:r>
    </w:p>
    <w:p w14:paraId="66FE8A92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type = "scatter3d", mode = "lines+markers", color = ~Temperature) %&gt;%</w:t>
      </w:r>
    </w:p>
    <w:p w14:paraId="4C368BD5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layout(title = "Temperature vs Humidity",</w:t>
      </w:r>
    </w:p>
    <w:p w14:paraId="4D44C607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scene = list(xaxis = list(title = "Humidity (%)"),</w:t>
      </w:r>
    </w:p>
    <w:p w14:paraId="67DFEE1F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yaxis = list(title = "Temperature (°C)"),</w:t>
      </w:r>
    </w:p>
    <w:p w14:paraId="15FC4417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zaxis = list(title = "Temperature (°C)")))</w:t>
      </w:r>
    </w:p>
    <w:p w14:paraId="1F4D4B2A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plot_ly(weather_data, x = ~WindSpeed, y = ~Temperature, z = ~Temperature,</w:t>
      </w:r>
    </w:p>
    <w:p w14:paraId="2863ECEB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type = "scatter3d", mode = "lines+markers", color = ~Temperature) %&gt;%</w:t>
      </w:r>
    </w:p>
    <w:p w14:paraId="78280E3A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layout(title = "Temperature vs Wind Speed",</w:t>
      </w:r>
    </w:p>
    <w:p w14:paraId="2925FB85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scene = list(xaxis = list(title = "Wind Speed (km/h)"),</w:t>
      </w:r>
    </w:p>
    <w:p w14:paraId="2B5F627A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yaxis = list(title = "Temperature (°C)"),</w:t>
      </w:r>
    </w:p>
    <w:p w14:paraId="4710E25C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zaxis = list(title = "Temperature (°C)")))</w:t>
      </w:r>
    </w:p>
    <w:p w14:paraId="6DCF5132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w14:paraId="45C1F954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  <w:t>OUTPUT:</w:t>
      </w:r>
    </w:p>
    <w:p w14:paraId="0DE10384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pict>
          <v:shape id="rectole0000000000" o:spid="_x0000_s1026" o:spt="75" type="#_x0000_t75" style="height:180pt;width:448.25pt;" o:ole="t" filled="f" o:preferrelative="t" coordsize="21600,21600">
            <v:path/>
            <v:fill on="f" focussize="0,0"/>
            <v:stroke/>
            <v:imagedata r:id="rId5" o:title=""/>
            <o:lock v:ext="edit"/>
            <w10:wrap type="none"/>
            <w10:anchorlock/>
          </v:shape>
          <o:OLEObject Type="Embed" ProgID="StaticMetafile" ShapeID="rectole0000000000" DrawAspect="Content" ObjectID="_1468075725" r:id="rId4">
            <o:LockedField>false</o:LockedField>
          </o:OLEObject>
        </w:pict>
      </w:r>
    </w:p>
    <w:p w14:paraId="228DBC1C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pict>
          <v:shape id="rectole0000000001" o:spid="_x0000_s1027" o:spt="75" type="#_x0000_t75" style="height:259.7pt;width:456.85pt;" o:ole="t" filled="f" o:preferrelative="t" coordsize="21600,21600">
            <v:path/>
            <v:fill on="f" focussize="0,0"/>
            <v:stroke/>
            <v:imagedata r:id="rId7" o:title=""/>
            <o:lock v:ext="edit"/>
            <w10:wrap type="none"/>
            <w10:anchorlock/>
          </v:shape>
          <o:OLEObject Type="Embed" ProgID="StaticMetafile" ShapeID="rectole0000000001" DrawAspect="Content" ObjectID="_1468075726" r:id="rId6">
            <o:LockedField>false</o:LockedField>
          </o:OLEObject>
        </w:pict>
      </w:r>
    </w:p>
    <w:p w14:paraId="7B7EF457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w14:paraId="5631461A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w14:paraId="072B3973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w14:paraId="7131EC26">
      <w:pPr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7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7"/>
          <w:shd w:val="clear" w:fill="auto"/>
        </w:rPr>
        <w:t>2: Financial Market Data</w:t>
      </w:r>
    </w:p>
    <w:tbl>
      <w:tblPr>
        <w:tblStyle w:val="3"/>
        <w:tblW w:w="0" w:type="auto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2115"/>
        <w:gridCol w:w="2117"/>
        <w:gridCol w:w="2154"/>
        <w:gridCol w:w="2136"/>
      </w:tblGrid>
      <w:tr w14:paraId="4CF684E0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DC67929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4"/>
                <w:shd w:val="clear" w:fill="auto"/>
              </w:rPr>
              <w:t>Date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4284270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4"/>
                <w:shd w:val="clear" w:fill="auto"/>
              </w:rPr>
              <w:t>Stock Price ($)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F0977CE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4"/>
                <w:shd w:val="clear" w:fill="auto"/>
              </w:rPr>
              <w:t>Volume Traded (millions)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652226F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4"/>
                <w:shd w:val="clear" w:fill="auto"/>
              </w:rPr>
              <w:t>Market Cap ($)</w:t>
            </w:r>
          </w:p>
        </w:tc>
      </w:tr>
      <w:tr w14:paraId="5BE91B45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1F7BFE4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2023-01-01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4D92836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100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09EE38F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2.5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45BD23B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500</w:t>
            </w:r>
          </w:p>
        </w:tc>
      </w:tr>
      <w:tr w14:paraId="1597A1D8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BDC19F7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2023-01-02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72CE5A1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102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4FD75AA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3.0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4990252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510</w:t>
            </w:r>
          </w:p>
        </w:tc>
      </w:tr>
      <w:tr w14:paraId="4DC3C99F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F3C95CA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2023-01-03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4FF7B3A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98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19D898F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2.2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DFD936B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490</w:t>
            </w:r>
          </w:p>
        </w:tc>
      </w:tr>
      <w:tr w14:paraId="10F6189C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AEEEFDA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2023-01-04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9E23B72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105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19A1EA5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2.8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894B25F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525</w:t>
            </w:r>
          </w:p>
        </w:tc>
      </w:tr>
      <w:tr w14:paraId="2E7C4570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34B0EB4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2023-01-05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FFB3366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108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A053536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3.5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926B430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540</w:t>
            </w:r>
          </w:p>
        </w:tc>
      </w:tr>
    </w:tbl>
    <w:p w14:paraId="0015B28C">
      <w:pPr>
        <w:numPr>
          <w:ilvl w:val="0"/>
          <w:numId w:val="2"/>
        </w:numPr>
        <w:tabs>
          <w:tab w:val="left" w:pos="720"/>
        </w:tabs>
        <w:spacing w:before="100" w:after="100" w:line="240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How does stock price relate to both volume traded and market capitalization?</w:t>
      </w:r>
    </w:p>
    <w:p w14:paraId="436B12C8">
      <w:pPr>
        <w:numPr>
          <w:ilvl w:val="0"/>
          <w:numId w:val="2"/>
        </w:numPr>
        <w:tabs>
          <w:tab w:val="left" w:pos="720"/>
        </w:tabs>
        <w:spacing w:before="100" w:after="100" w:line="240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Create a 3D scatter plot to visualize the relationship between volume traded, market cap, and stock price.</w:t>
      </w:r>
    </w:p>
    <w:p w14:paraId="5A2A9E43">
      <w:pPr>
        <w:numPr>
          <w:ilvl w:val="0"/>
          <w:numId w:val="2"/>
        </w:numPr>
        <w:tabs>
          <w:tab w:val="left" w:pos="720"/>
        </w:tabs>
        <w:spacing w:before="100" w:after="100" w:line="240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Can we see any clustering or outliers in the 3D plot of stock price, volume traded, and market cap?</w:t>
      </w:r>
    </w:p>
    <w:p w14:paraId="3BA7A2D1">
      <w:pPr>
        <w:numPr>
          <w:ilvl w:val="0"/>
          <w:numId w:val="2"/>
        </w:numPr>
        <w:tabs>
          <w:tab w:val="left" w:pos="720"/>
        </w:tabs>
        <w:spacing w:before="100" w:after="100" w:line="240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Generate a 3D surface plot to illustrate how market capitalization changes with variations in stock price and volume traded.</w:t>
      </w:r>
    </w:p>
    <w:p w14:paraId="566AC7E7">
      <w:pPr>
        <w:numPr>
          <w:ilvl w:val="0"/>
          <w:numId w:val="2"/>
        </w:numPr>
        <w:tabs>
          <w:tab w:val="left" w:pos="720"/>
        </w:tabs>
        <w:spacing w:before="100" w:after="100" w:line="240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Compare the 3D plots of stock price against both volume traded and market cap separately. Are there any noticeable patterns?</w:t>
      </w:r>
    </w:p>
    <w:p w14:paraId="6EA0121F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w14:paraId="7E0F0DE7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library(ggplot2)</w:t>
      </w:r>
    </w:p>
    <w:p w14:paraId="2E72DC83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library(plotly)</w:t>
      </w:r>
    </w:p>
    <w:p w14:paraId="50118141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library(akima)</w:t>
      </w:r>
    </w:p>
    <w:p w14:paraId="333F2996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financial_data &lt;- data.frame(</w:t>
      </w:r>
    </w:p>
    <w:p w14:paraId="2189B916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Date = as.Date(c("2023-01-01", "2023-01-02", "2023-01-03", "2023-01-04", "2023-01-05")),</w:t>
      </w:r>
    </w:p>
    <w:p w14:paraId="7D8CC293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StockPrice = c(100, 102, 98, 105, 108),</w:t>
      </w:r>
    </w:p>
    <w:p w14:paraId="7C2E73F4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VolumeTraded = c(2.5, 3.0, 2.2, 2.8, 3.5),</w:t>
      </w:r>
    </w:p>
    <w:p w14:paraId="190D314A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MarketCap = c(500, 510, 490, 525, 540)</w:t>
      </w:r>
    </w:p>
    <w:p w14:paraId="1A9CC65B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)</w:t>
      </w:r>
    </w:p>
    <w:p w14:paraId="13C6DFEC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ggplot(financial_data, aes(x = VolumeTraded, y = MarketCap, color = StockPrice)) +</w:t>
      </w:r>
    </w:p>
    <w:p w14:paraId="629AD96B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geom_point(size = 3) +</w:t>
      </w:r>
    </w:p>
    <w:p w14:paraId="4077A04E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labs(title = "Stock Price Relation with Volume Traded and Market Cap",</w:t>
      </w:r>
    </w:p>
    <w:p w14:paraId="34234466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x = "Volume Traded (millions)", y = "Market Cap ($)", color = "Stock Price ($)") +</w:t>
      </w:r>
      <w:bookmarkStart w:id="0" w:name="_GoBack"/>
      <w:bookmarkEnd w:id="0"/>
    </w:p>
    <w:p w14:paraId="1528BA7C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theme_minimal()</w:t>
      </w:r>
    </w:p>
    <w:p w14:paraId="26330C06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plot_ly(financial_data, x = ~VolumeTraded, y = ~MarketCap, z = ~StockPrice,</w:t>
      </w:r>
    </w:p>
    <w:p w14:paraId="4220689D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type = "scatter3d", mode = "markers",</w:t>
      </w:r>
    </w:p>
    <w:p w14:paraId="0706056D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marker = list(size = 5, color = ~StockPrice)) %&gt;%</w:t>
      </w:r>
    </w:p>
    <w:p w14:paraId="62323AB9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layout(title = "3D Scatterplot: Volume Traded, Market Cap, and Stock Price",</w:t>
      </w:r>
    </w:p>
    <w:p w14:paraId="50DCA5F8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scene = list(xaxis = list(title = "Volume Traded (millions)"),</w:t>
      </w:r>
    </w:p>
    <w:p w14:paraId="3A8A52CD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yaxis = list(title = "Market Cap ($)"),</w:t>
      </w:r>
    </w:p>
    <w:p w14:paraId="1FB8D957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zaxis = list(title = "Stock Price ($)")))</w:t>
      </w:r>
    </w:p>
    <w:p w14:paraId="28E4CBF6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interp_data &lt;- with(financial_data, interp(x = StockPrice, y = VolumeTraded, z = MarketCap))</w:t>
      </w:r>
    </w:p>
    <w:p w14:paraId="62AC436A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plot_ly(x = interp_data$x, y = interp_data$y, z = interp_data$z, type = "surface") %&gt;%</w:t>
      </w:r>
    </w:p>
    <w:p w14:paraId="5B115AA9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layout(title = "3D Surface Plot of Market Cap",</w:t>
      </w:r>
    </w:p>
    <w:p w14:paraId="3FDC3252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scene = list(xaxis = list(title = "Stock Price ($)"),</w:t>
      </w:r>
    </w:p>
    <w:p w14:paraId="7928797C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yaxis = list(title = "Volume Traded (millions)"),</w:t>
      </w:r>
    </w:p>
    <w:p w14:paraId="70701B38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zaxis = list(title = "Market Cap ($)")))</w:t>
      </w:r>
    </w:p>
    <w:p w14:paraId="23E2A0A6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plot_ly(financial_data, x = ~VolumeTraded, y = ~StockPrice, z = ~StockPrice,</w:t>
      </w:r>
    </w:p>
    <w:p w14:paraId="25F68869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type = "scatter3d", mode = "lines+markers", color = ~StockPrice) %&gt;%</w:t>
      </w:r>
    </w:p>
    <w:p w14:paraId="7E88813A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layout(title = "Stock Price vs Volume Traded",</w:t>
      </w:r>
    </w:p>
    <w:p w14:paraId="2FDDA38F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scene = list(xaxis = list(title = "Volume Traded (millions)"),</w:t>
      </w:r>
    </w:p>
    <w:p w14:paraId="1652FA29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yaxis = list(title = "Stock Price ($)"),</w:t>
      </w:r>
    </w:p>
    <w:p w14:paraId="7B3B3C74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zaxis = list(title = "Stock Price ($)")))</w:t>
      </w:r>
    </w:p>
    <w:p w14:paraId="6E6DA079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plot_ly(financial_data, x = ~MarketCap, y = ~StockPrice, z = ~StockPrice,</w:t>
      </w:r>
    </w:p>
    <w:p w14:paraId="0B816817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type = "scatter3d", mode = "lines+markers", color = ~StockPrice) %&gt;%</w:t>
      </w:r>
    </w:p>
    <w:p w14:paraId="3B622560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layout(title = "Stock Price vs Market Cap",</w:t>
      </w:r>
    </w:p>
    <w:p w14:paraId="37D74C45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scene = list(xaxis = list(title = "Market Cap ($)"),</w:t>
      </w:r>
    </w:p>
    <w:p w14:paraId="4E53B920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yaxis = list(title = "Stock Price ($)"),</w:t>
      </w:r>
    </w:p>
    <w:p w14:paraId="057D24FB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zaxis = list(title = "Stock Price ($)")))</w:t>
      </w:r>
    </w:p>
    <w:p w14:paraId="2DF51409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OUTPUT:</w:t>
      </w:r>
    </w:p>
    <w:p w14:paraId="5EC3AE9F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w14:paraId="7E63BB67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pict>
          <v:shape id="rectole0000000002" o:spid="_x0000_s1028" o:spt="75" type="#_x0000_t75" style="height:221.95pt;width:322.5pt;" o:ole="t" filled="f" o:preferrelative="t" coordsize="21600,21600">
            <v:path/>
            <v:fill on="f" focussize="0,0"/>
            <v:stroke/>
            <v:imagedata r:id="rId9" o:title=""/>
            <o:lock v:ext="edit"/>
            <w10:wrap type="none"/>
            <w10:anchorlock/>
          </v:shape>
          <o:OLEObject Type="Embed" ProgID="StaticMetafile" ShapeID="rectole0000000002" DrawAspect="Content" ObjectID="_1468075727" r:id="rId8">
            <o:LockedField>false</o:LockedField>
          </o:OLEObject>
        </w:pict>
      </w:r>
    </w:p>
    <w:p w14:paraId="75F621D0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pict>
          <v:shape id="rectole0000000003" o:spid="_x0000_s1029" o:spt="75" type="#_x0000_t75" style="height:237pt;width:334.45pt;" o:ole="t" filled="f" o:preferrelative="t" coordsize="21600,21600">
            <v:path/>
            <v:fill on="f" focussize="0,0"/>
            <v:stroke/>
            <v:imagedata r:id="rId11" o:title=""/>
            <o:lock v:ext="edit"/>
            <w10:wrap type="none"/>
            <w10:anchorlock/>
          </v:shape>
          <o:OLEObject Type="Embed" ProgID="StaticMetafile" ShapeID="rectole0000000003" DrawAspect="Content" ObjectID="_1468075728" r:id="rId10">
            <o:LockedField>false</o:LockedField>
          </o:OLEObject>
        </w:pict>
      </w:r>
    </w:p>
    <w:p w14:paraId="7529E0DE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w14:paraId="2D943559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w14:paraId="6809C6E8">
      <w:pPr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7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7"/>
          <w:shd w:val="clear" w:fill="auto"/>
        </w:rPr>
        <w:t>3: Consumer Survey Data</w:t>
      </w:r>
    </w:p>
    <w:tbl>
      <w:tblPr>
        <w:tblStyle w:val="3"/>
        <w:tblW w:w="0" w:type="auto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2144"/>
        <w:gridCol w:w="2117"/>
        <w:gridCol w:w="2131"/>
        <w:gridCol w:w="2130"/>
      </w:tblGrid>
      <w:tr w14:paraId="6C1DC185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1F39FB6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4"/>
                <w:shd w:val="clear" w:fill="auto"/>
              </w:rPr>
              <w:t>Product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93984D1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4"/>
                <w:shd w:val="clear" w:fill="auto"/>
              </w:rPr>
              <w:t>Price ($)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FB5AE4D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4"/>
                <w:shd w:val="clear" w:fill="auto"/>
              </w:rPr>
              <w:t>Rating (out of 5)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468DFC7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4"/>
                <w:shd w:val="clear" w:fill="auto"/>
              </w:rPr>
              <w:t>Age Group</w:t>
            </w:r>
          </w:p>
        </w:tc>
      </w:tr>
      <w:tr w14:paraId="5869812E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338098B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A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FF05337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50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1F0C6C3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4.2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FD665A0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25-35</w:t>
            </w:r>
          </w:p>
        </w:tc>
      </w:tr>
      <w:tr w14:paraId="4069C49E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2C770F0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B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483D9DD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70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609B1CC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3.8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C023149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35-45</w:t>
            </w:r>
          </w:p>
        </w:tc>
      </w:tr>
      <w:tr w14:paraId="79D03B11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B4F4EA0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C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E5BD489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60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B38405A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4.0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D1EA3CB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18-25</w:t>
            </w:r>
          </w:p>
        </w:tc>
      </w:tr>
      <w:tr w14:paraId="3549264D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21CCD34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D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A5AD26E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45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BA20F05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4.5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1E8E057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45-55</w:t>
            </w:r>
          </w:p>
        </w:tc>
      </w:tr>
      <w:tr w14:paraId="1D2F1EA7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25E4C4A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E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C7557F6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55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DB3B005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3.9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B2BFEF4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25-35</w:t>
            </w:r>
          </w:p>
        </w:tc>
      </w:tr>
    </w:tbl>
    <w:p w14:paraId="1D57E4EA">
      <w:pPr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7"/>
          <w:shd w:val="clear" w:fill="auto"/>
        </w:rPr>
      </w:pPr>
    </w:p>
    <w:p w14:paraId="790FA3F2">
      <w:pPr>
        <w:numPr>
          <w:ilvl w:val="0"/>
          <w:numId w:val="3"/>
        </w:numPr>
        <w:tabs>
          <w:tab w:val="left" w:pos="720"/>
        </w:tabs>
        <w:spacing w:before="100" w:after="100" w:line="240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How do product ratings vary with both price and age group?</w:t>
      </w:r>
    </w:p>
    <w:p w14:paraId="53BC8E28">
      <w:pPr>
        <w:numPr>
          <w:ilvl w:val="0"/>
          <w:numId w:val="3"/>
        </w:numPr>
        <w:tabs>
          <w:tab w:val="left" w:pos="720"/>
        </w:tabs>
        <w:spacing w:before="100" w:after="100" w:line="240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Create a 3D scatter plot to visualize the relationship between price, rating, and age group.</w:t>
      </w:r>
    </w:p>
    <w:p w14:paraId="64CBB91D">
      <w:pPr>
        <w:numPr>
          <w:ilvl w:val="0"/>
          <w:numId w:val="3"/>
        </w:numPr>
        <w:tabs>
          <w:tab w:val="left" w:pos="720"/>
        </w:tabs>
        <w:spacing w:before="100" w:after="100" w:line="240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Is there a correlation between age group, product price, and consumer ratings based on the 3D plot?</w:t>
      </w:r>
    </w:p>
    <w:p w14:paraId="746EFF33">
      <w:pPr>
        <w:numPr>
          <w:ilvl w:val="0"/>
          <w:numId w:val="3"/>
        </w:numPr>
        <w:tabs>
          <w:tab w:val="left" w:pos="720"/>
        </w:tabs>
        <w:spacing w:before="100" w:after="100" w:line="240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Generate a 3D surface plot to show how product ratings change with variations in both price and age group.</w:t>
      </w:r>
    </w:p>
    <w:p w14:paraId="1626896B">
      <w:pPr>
        <w:numPr>
          <w:ilvl w:val="0"/>
          <w:numId w:val="3"/>
        </w:numPr>
        <w:tabs>
          <w:tab w:val="left" w:pos="720"/>
        </w:tabs>
        <w:spacing w:before="100" w:after="100" w:line="240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Compare the 3D plots of product ratings against both price and age group separately. Are there any significant insights?</w:t>
      </w:r>
    </w:p>
    <w:p w14:paraId="6577580F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CODE:</w:t>
      </w:r>
    </w:p>
    <w:p w14:paraId="2ED457DB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library(ggplot2)</w:t>
      </w:r>
    </w:p>
    <w:p w14:paraId="789C2215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library(plotly)</w:t>
      </w:r>
    </w:p>
    <w:p w14:paraId="4B0444C5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library(akima)</w:t>
      </w:r>
    </w:p>
    <w:p w14:paraId="3BA081A9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survey_data &lt;- data.frame(</w:t>
      </w:r>
    </w:p>
    <w:p w14:paraId="4CB42CE0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Product = c("A", "B", "C", "D", "E"),</w:t>
      </w:r>
    </w:p>
    <w:p w14:paraId="65B20E26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Price = c(50, 70, 60, 45, 55),</w:t>
      </w:r>
    </w:p>
    <w:p w14:paraId="0CE8FC4A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Rating = c(4.2, 3.8, 4.0, 4.5, 3.9),</w:t>
      </w:r>
    </w:p>
    <w:p w14:paraId="246E4609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AgeGroup = factor(c("25-35", "35-45", "18-25", "45-55", "25-35"))</w:t>
      </w:r>
    </w:p>
    <w:p w14:paraId="5222414E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)</w:t>
      </w:r>
    </w:p>
    <w:p w14:paraId="65B59122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ggplot(survey_data, aes(x = Price, y = Rating, color = AgeGroup)) +</w:t>
      </w:r>
    </w:p>
    <w:p w14:paraId="3864FA46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geom_point(size = 3) +</w:t>
      </w:r>
    </w:p>
    <w:p w14:paraId="2414AC1E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labs(title = "Product Ratings vs Price by Age Group",</w:t>
      </w:r>
    </w:p>
    <w:p w14:paraId="2C344BFD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x = "Price ($)", y = "Rating (out of 5)", color = "Age Group") +</w:t>
      </w:r>
    </w:p>
    <w:p w14:paraId="407D92F0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theme_minimal()</w:t>
      </w:r>
    </w:p>
    <w:p w14:paraId="641E88D5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plot_ly(survey_data, x = ~Price, y = ~Rating, z = ~as.numeric(AgeGroup),</w:t>
      </w:r>
    </w:p>
    <w:p w14:paraId="6B5581A9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type = "scatter3d", mode = "markers",</w:t>
      </w:r>
    </w:p>
    <w:p w14:paraId="668B0B5A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marker = list(size = 5, color = ~Rating, colorscale = "Viridis")) %&gt;%</w:t>
      </w:r>
    </w:p>
    <w:p w14:paraId="35D714B8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layout(title = "3D Scatterplot: Price, Rating, and Age Group",</w:t>
      </w:r>
    </w:p>
    <w:p w14:paraId="745C31B0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scene = list(xaxis = list(title = "Price ($)"),</w:t>
      </w:r>
    </w:p>
    <w:p w14:paraId="13098271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yaxis = list(title = "Rating (out of 5)"),</w:t>
      </w:r>
    </w:p>
    <w:p w14:paraId="0CE3675B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zaxis = list(title = "Age Group (Numeric)")))</w:t>
      </w:r>
    </w:p>
    <w:p w14:paraId="681521E4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survey_data$AgeGroupNumeric &lt;- as.numeric(survey_data$AgeGroup)</w:t>
      </w:r>
    </w:p>
    <w:p w14:paraId="7EB68C8E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correlation_price_rating &lt;- cor(survey_data$Price, survey_data$Rating)</w:t>
      </w:r>
    </w:p>
    <w:p w14:paraId="4A33A7A7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correlation_price_age &lt;- cor(survey_data$Price, survey_data$AgeGroupNumeric)</w:t>
      </w:r>
    </w:p>
    <w:p w14:paraId="2F3D4845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correlation_rating_age &lt;- cor(survey_data$Rating, survey_data$AgeGroupNumeric)</w:t>
      </w:r>
    </w:p>
    <w:p w14:paraId="50EA6A95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w14:paraId="06B15C08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cat("Correlation between Price and Rating:", correlation_price_rating, "\n")</w:t>
      </w:r>
    </w:p>
    <w:p w14:paraId="4EAFDE0E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cat("Correlation between Price and Age Group:", correlation_price_age, "\n")</w:t>
      </w:r>
    </w:p>
    <w:p w14:paraId="119E3FFA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cat("Correlation between Rating and Age Group:", correlation_rating_age, "\n")</w:t>
      </w:r>
    </w:p>
    <w:p w14:paraId="4B248D8A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interp_data &lt;- with(survey_data, interp(x = Price, y = as.numeric(AgeGroup), z = Rating))</w:t>
      </w:r>
    </w:p>
    <w:p w14:paraId="6FCFBC5B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plot_ly(x = interp_data$x, y = interp_data$y, z = interp_data$z, type = "surface") %&gt;%</w:t>
      </w:r>
    </w:p>
    <w:p w14:paraId="4A80501E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layout(title = "3D Surface Plot of Ratings by Price and Age Group",</w:t>
      </w:r>
    </w:p>
    <w:p w14:paraId="7E23F309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scene = list(xaxis = list(title = "Price ($)"),</w:t>
      </w:r>
    </w:p>
    <w:p w14:paraId="2F02A320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yaxis = list(title = "Age Group (Numeric)"),</w:t>
      </w:r>
    </w:p>
    <w:p w14:paraId="65B0AD01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zaxis = list(title = "Rating (out of 5)")))</w:t>
      </w:r>
    </w:p>
    <w:p w14:paraId="2BEB6208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plot_ly(survey_data, x = ~Price, y = ~Rating, z = ~Rating,</w:t>
      </w:r>
    </w:p>
    <w:p w14:paraId="68CD9A60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type = "scatter3d", mode = "lines+markers", color = ~Rating) %&gt;%</w:t>
      </w:r>
    </w:p>
    <w:p w14:paraId="77725C86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layout(title = "Ratings vs Price",</w:t>
      </w:r>
    </w:p>
    <w:p w14:paraId="1587A8D8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scene = list(xaxis = list(title = "Price ($)"),</w:t>
      </w:r>
    </w:p>
    <w:p w14:paraId="378CADC9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yaxis = list(title = "Rating (out of 5)"),</w:t>
      </w:r>
    </w:p>
    <w:p w14:paraId="3C88CFEA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zaxis = list(title = "Rating (out of 5)")))</w:t>
      </w:r>
    </w:p>
    <w:p w14:paraId="50D56D35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plot_ly(survey_data, x = ~as.numeric(AgeGroup), y = ~Rating, z = ~Rating,</w:t>
      </w:r>
    </w:p>
    <w:p w14:paraId="12807864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type = "scatter3d", mode = "lines+markers", color = ~Rating) %&gt;%</w:t>
      </w:r>
    </w:p>
    <w:p w14:paraId="29924F6D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layout(title = "Ratings vs Age Group",</w:t>
      </w:r>
    </w:p>
    <w:p w14:paraId="0B8A971B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scene = list(xaxis = list(title = "Age Group (Numeric)"),</w:t>
      </w:r>
    </w:p>
    <w:p w14:paraId="4B6FEAB5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yaxis = list(title = "Rating (out of 5)"),</w:t>
      </w:r>
    </w:p>
    <w:p w14:paraId="315BD962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zaxis = list(title = "Rating (out of 5)")))</w:t>
      </w:r>
    </w:p>
    <w:p w14:paraId="6C7F8679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</w:t>
      </w:r>
    </w:p>
    <w:p w14:paraId="4ABC54E1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w14:paraId="602F2333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pict>
          <v:shape id="rectole0000000004" o:spid="_x0000_s1030" o:spt="75" type="#_x0000_t75" style="height:301.8pt;width:432pt;" o:ole="t" filled="f" o:preferrelative="t" coordsize="21600,21600">
            <v:path/>
            <v:fill on="f" focussize="0,0"/>
            <v:stroke/>
            <v:imagedata r:id="rId13" o:title=""/>
            <o:lock v:ext="edit"/>
            <w10:wrap type="none"/>
            <w10:anchorlock/>
          </v:shape>
          <o:OLEObject Type="Embed" ProgID="StaticMetafile" ShapeID="rectole0000000004" DrawAspect="Content" ObjectID="_1468075729" r:id="rId12">
            <o:LockedField>false</o:LockedField>
          </o:OLEObject>
        </w:pict>
      </w:r>
      <w:r>
        <w:pict>
          <v:shape id="rectole0000000005" o:spid="_x0000_s1031" o:spt="75" type="#_x0000_t75" style="height:252.7pt;width:437.2pt;" o:ole="t" filled="f" o:preferrelative="t" coordsize="21600,21600">
            <v:path/>
            <v:fill on="f" focussize="0,0"/>
            <v:stroke/>
            <v:imagedata r:id="rId15" o:title=""/>
            <o:lock v:ext="edit"/>
            <w10:wrap type="none"/>
            <w10:anchorlock/>
          </v:shape>
          <o:OLEObject Type="Embed" ProgID="StaticMetafile" ShapeID="rectole0000000005" DrawAspect="Content" ObjectID="_1468075730" r:id="rId14">
            <o:LockedField>false</o:LockedField>
          </o:OLEObject>
        </w:pict>
      </w:r>
    </w:p>
    <w:p w14:paraId="08AF3DD1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w14:paraId="4C2CBE7A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w14:paraId="24E12594">
      <w:pPr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7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7"/>
          <w:shd w:val="clear" w:fill="auto"/>
        </w:rPr>
        <w:t>4: Environmental Data</w:t>
      </w:r>
    </w:p>
    <w:tbl>
      <w:tblPr>
        <w:tblStyle w:val="3"/>
        <w:tblW w:w="0" w:type="auto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2122"/>
        <w:gridCol w:w="2175"/>
        <w:gridCol w:w="2132"/>
        <w:gridCol w:w="2093"/>
      </w:tblGrid>
      <w:tr w14:paraId="247ABB17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2DFD9AD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4"/>
                <w:shd w:val="clear" w:fill="auto"/>
              </w:rPr>
              <w:t>Location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1B70C6E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4"/>
                <w:shd w:val="clear" w:fill="auto"/>
              </w:rPr>
              <w:t>Temperature (°C)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7679570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4"/>
                <w:shd w:val="clear" w:fill="auto"/>
              </w:rPr>
              <w:t>Humidity (%)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519CABB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4"/>
                <w:shd w:val="clear" w:fill="auto"/>
              </w:rPr>
              <w:t>CO2 Levels (ppm)</w:t>
            </w:r>
          </w:p>
        </w:tc>
      </w:tr>
      <w:tr w14:paraId="4DC50090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39320C1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A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CDD50F9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15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515423F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65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CBACE1D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400</w:t>
            </w:r>
          </w:p>
        </w:tc>
      </w:tr>
      <w:tr w14:paraId="0A28D965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875180A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B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E5574B8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20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993A8FB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70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CE3BDAC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450</w:t>
            </w:r>
          </w:p>
        </w:tc>
      </w:tr>
      <w:tr w14:paraId="49C74B9D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26A0D9E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C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8C4011F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18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6578053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68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126359F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420</w:t>
            </w:r>
          </w:p>
        </w:tc>
      </w:tr>
      <w:tr w14:paraId="58400DFA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9CD800D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D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54584CD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12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91FB7FA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60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2CF80C8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380</w:t>
            </w:r>
          </w:p>
        </w:tc>
      </w:tr>
      <w:tr w14:paraId="0A7A54ED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1601783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E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EB72558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17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A5CE863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72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E61D6A4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430</w:t>
            </w:r>
          </w:p>
        </w:tc>
      </w:tr>
    </w:tbl>
    <w:p w14:paraId="394831EC">
      <w:pPr>
        <w:numPr>
          <w:ilvl w:val="0"/>
          <w:numId w:val="4"/>
        </w:numPr>
        <w:tabs>
          <w:tab w:val="left" w:pos="720"/>
        </w:tabs>
        <w:spacing w:before="100" w:after="100" w:line="240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How do CO2 levels vary with both temperature and humidity across different locations?</w:t>
      </w:r>
    </w:p>
    <w:p w14:paraId="13ED23B1">
      <w:pPr>
        <w:numPr>
          <w:ilvl w:val="0"/>
          <w:numId w:val="4"/>
        </w:numPr>
        <w:tabs>
          <w:tab w:val="left" w:pos="720"/>
        </w:tabs>
        <w:spacing w:before="100" w:after="100" w:line="240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Create a 3D scatter plot to visualize the relationship between temperature, humidity, and CO2 levels.</w:t>
      </w:r>
    </w:p>
    <w:p w14:paraId="0C8AC5FE">
      <w:pPr>
        <w:numPr>
          <w:ilvl w:val="0"/>
          <w:numId w:val="4"/>
        </w:numPr>
        <w:tabs>
          <w:tab w:val="left" w:pos="720"/>
        </w:tabs>
        <w:spacing w:before="100" w:after="100" w:line="240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Is there a spatial pattern in the 3D plot of temperature, humidity, and CO2 levels among the locations?</w:t>
      </w:r>
    </w:p>
    <w:p w14:paraId="62B9FC3B">
      <w:pPr>
        <w:numPr>
          <w:ilvl w:val="0"/>
          <w:numId w:val="4"/>
        </w:numPr>
        <w:tabs>
          <w:tab w:val="left" w:pos="720"/>
        </w:tabs>
        <w:spacing w:before="100" w:after="100" w:line="240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Generate a 3D surface plot to illustrate how CO2 levels change with variations in both temperature and humidity.</w:t>
      </w:r>
    </w:p>
    <w:p w14:paraId="196F5FD8">
      <w:pPr>
        <w:numPr>
          <w:ilvl w:val="0"/>
          <w:numId w:val="4"/>
        </w:numPr>
        <w:tabs>
          <w:tab w:val="left" w:pos="720"/>
        </w:tabs>
        <w:spacing w:before="100" w:after="100" w:line="240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Compare the 3D plots of CO2 levels against both temperature and humidity separately. Are there any noticeable trends?</w:t>
      </w:r>
    </w:p>
    <w:p w14:paraId="6434CA07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  <w:t>CODE:</w:t>
      </w:r>
    </w:p>
    <w:p w14:paraId="72199EFB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br w:type="textWrapping"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library(ggplot2)</w:t>
      </w:r>
    </w:p>
    <w:p w14:paraId="013D5955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library(plotly)</w:t>
      </w:r>
    </w:p>
    <w:p w14:paraId="17D325B4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library(akima)</w:t>
      </w:r>
    </w:p>
    <w:p w14:paraId="4B557039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env_data &lt;- data.frame(</w:t>
      </w:r>
    </w:p>
    <w:p w14:paraId="3C8217B7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Location = c("A", "B", "C", "D", "E"),</w:t>
      </w:r>
    </w:p>
    <w:p w14:paraId="6BE8C287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Temperature = c(15, 20, 18, 12, 17),</w:t>
      </w:r>
    </w:p>
    <w:p w14:paraId="2EFE5AEE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Humidity = c(65, 70, 68, 60, 72),</w:t>
      </w:r>
    </w:p>
    <w:p w14:paraId="27F82472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CO2 = c(400, 450, 420, 380, 430)</w:t>
      </w:r>
    </w:p>
    <w:p w14:paraId="71792ABA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)</w:t>
      </w:r>
    </w:p>
    <w:p w14:paraId="17FAF309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ggplot(env_data, aes(x = Temperature, y = Humidity, color = CO2)) +</w:t>
      </w:r>
    </w:p>
    <w:p w14:paraId="7C94822E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geom_point(size = 4) +</w:t>
      </w:r>
    </w:p>
    <w:p w14:paraId="34B2487B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labs(title = "CO2 Levels vs Temperature and Humidity",</w:t>
      </w:r>
    </w:p>
    <w:p w14:paraId="4A96EE28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x = "Temperature (°C)", y = "Humidity (%)", color = "CO2 Levels (ppm)") +</w:t>
      </w:r>
    </w:p>
    <w:p w14:paraId="759D44FE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theme_minimal()</w:t>
      </w:r>
    </w:p>
    <w:p w14:paraId="1AB75817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plot_ly(env_data, x = ~Temperature, y = ~Humidity, z = ~CO2,</w:t>
      </w:r>
    </w:p>
    <w:p w14:paraId="74FCF21D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type = "scatter3d", mode = "markers",</w:t>
      </w:r>
    </w:p>
    <w:p w14:paraId="50D2915A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marker = list(size = 5, color = ~CO2, colorscale = "Viridis")) %&gt;%</w:t>
      </w:r>
    </w:p>
    <w:p w14:paraId="66D496D7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layout(title = "3D Scatterplot: Temperature, Humidity, and CO2 Levels",</w:t>
      </w:r>
    </w:p>
    <w:p w14:paraId="017F960E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scene = list(xaxis = list(title = "Temperature (°C)"),</w:t>
      </w:r>
    </w:p>
    <w:p w14:paraId="26BC63D6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yaxis = list(title = "Humidity (%)"),</w:t>
      </w:r>
    </w:p>
    <w:p w14:paraId="5AB905EC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zaxis = list(title = "CO2 Levels (ppm)")))</w:t>
      </w:r>
    </w:p>
    <w:p w14:paraId="44C00ADD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correlation_temp_co2 &lt;- cor(env_data$Temperature, env_data$CO2)</w:t>
      </w:r>
    </w:p>
    <w:p w14:paraId="2AA3C4F2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correlation_humidity_co2 &lt;- cor(env_data$Humidity, env_data$CO2)</w:t>
      </w:r>
    </w:p>
    <w:p w14:paraId="396C0A2A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w14:paraId="7C87E58C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cat("Correlation between Temperature and CO2 Levels:", correlation_temp_co2, "\n")</w:t>
      </w:r>
    </w:p>
    <w:p w14:paraId="1F00A218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cat("Correlation between Humidity and CO2 Levels:", correlation_humidity_co2, "\n")</w:t>
      </w:r>
    </w:p>
    <w:p w14:paraId="6437C958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interp_data &lt;- with(env_data, interp(x = Temperature, y = Humidity, z = CO2))</w:t>
      </w:r>
    </w:p>
    <w:p w14:paraId="086AE13E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plot_ly(x = interp_data$x, y = interp_data$y, z = interp_data$z, type = "surface") %&gt;%</w:t>
      </w:r>
    </w:p>
    <w:p w14:paraId="324D6174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layout(title = "3D Surface Plot of CO2 Levels by Temperature and Humidity",</w:t>
      </w:r>
    </w:p>
    <w:p w14:paraId="4F7BBAD2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scene = list(xaxis = list(title = "Temperature (°C)"),</w:t>
      </w:r>
    </w:p>
    <w:p w14:paraId="07670DBF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yaxis = list(title = "Humidity (%)"),</w:t>
      </w:r>
    </w:p>
    <w:p w14:paraId="12C0C925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zaxis = list(title = "CO2 Levels (ppm)")))</w:t>
      </w:r>
    </w:p>
    <w:p w14:paraId="148A4CDE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plot_ly(env_data, x = ~Temperature, y = ~CO2, z = ~CO2,</w:t>
      </w:r>
    </w:p>
    <w:p w14:paraId="78535278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type = "scatter3d", mode = "lines+markers", color = ~CO2) %&gt;%</w:t>
      </w:r>
    </w:p>
    <w:p w14:paraId="066DDB6B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layout(title = "CO2 Levels vs Temperature",</w:t>
      </w:r>
    </w:p>
    <w:p w14:paraId="18F42354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scene = list(xaxis = list(title = "Temperature (°C)"),</w:t>
      </w:r>
    </w:p>
    <w:p w14:paraId="30A137D7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yaxis = list(title = "CO2 Levels (ppm)"),</w:t>
      </w:r>
    </w:p>
    <w:p w14:paraId="4767B267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zaxis = list(title = "CO2 Levels (ppm)")))</w:t>
      </w:r>
    </w:p>
    <w:p w14:paraId="6A79CB37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plot_ly(env_data, x = ~Humidity, y = ~CO2, z = ~CO2,</w:t>
      </w:r>
    </w:p>
    <w:p w14:paraId="508A1294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type = "scatter3d", mode = "lines+markers", color = ~CO2) %&gt;%</w:t>
      </w:r>
    </w:p>
    <w:p w14:paraId="627B496C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layout(title = "CO2 Levels vs Humidity",</w:t>
      </w:r>
    </w:p>
    <w:p w14:paraId="56D48A08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scene = list(xaxis = list(title = "Humidity (%)"),</w:t>
      </w:r>
    </w:p>
    <w:p w14:paraId="102CF4D5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yaxis = list(title = "CO2 Levels (ppm)"),</w:t>
      </w:r>
    </w:p>
    <w:p w14:paraId="70B217AE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zaxis = list(title = "CO2 Levels (ppm)")))</w:t>
      </w:r>
    </w:p>
    <w:p w14:paraId="31183A65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w14:paraId="233F4E07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OUTPUT:</w:t>
      </w:r>
    </w:p>
    <w:p w14:paraId="5F1626E1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pict>
          <v:shape id="rectole0000000006" o:spid="_x0000_s1032" o:spt="75" type="#_x0000_t75" style="height:298.2pt;width:432pt;" o:ole="t" filled="f" o:preferrelative="t" coordsize="21600,21600">
            <v:path/>
            <v:fill on="f" focussize="0,0"/>
            <v:stroke/>
            <v:imagedata r:id="rId17" o:title=""/>
            <o:lock v:ext="edit"/>
            <w10:wrap type="none"/>
            <w10:anchorlock/>
          </v:shape>
          <o:OLEObject Type="Embed" ProgID="StaticMetafile" ShapeID="rectole0000000006" DrawAspect="Content" ObjectID="_1468075731" r:id="rId16">
            <o:LockedField>false</o:LockedField>
          </o:OLEObject>
        </w:pict>
      </w:r>
    </w:p>
    <w:p w14:paraId="68EE08AF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w14:paraId="4337A043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w14:paraId="0356E6C8">
      <w:pPr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7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7"/>
          <w:shd w:val="clear" w:fill="auto"/>
        </w:rPr>
        <w:t>5: Academic Performance Data</w:t>
      </w:r>
    </w:p>
    <w:tbl>
      <w:tblPr>
        <w:tblStyle w:val="3"/>
        <w:tblW w:w="0" w:type="auto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2127"/>
        <w:gridCol w:w="2105"/>
        <w:gridCol w:w="2124"/>
        <w:gridCol w:w="2166"/>
      </w:tblGrid>
      <w:tr w14:paraId="6CDB1441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AF87FDC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4"/>
                <w:shd w:val="clear" w:fill="auto"/>
              </w:rPr>
              <w:t>Student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2E54BB0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4"/>
                <w:shd w:val="clear" w:fill="auto"/>
              </w:rPr>
              <w:t>Math Score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CA09863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4"/>
                <w:shd w:val="clear" w:fill="auto"/>
              </w:rPr>
              <w:t>Science Score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1EEFE54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4"/>
                <w:shd w:val="clear" w:fill="auto"/>
              </w:rPr>
              <w:t>Attendance (%)</w:t>
            </w:r>
          </w:p>
        </w:tc>
      </w:tr>
      <w:tr w14:paraId="75373CBA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28565A9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A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2C1A8A3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85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A35015B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78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1DA15D4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95</w:t>
            </w:r>
          </w:p>
        </w:tc>
      </w:tr>
      <w:tr w14:paraId="7194E3E5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4BBF69D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B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3217DBD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72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D1AF595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85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26E7E4B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92</w:t>
            </w:r>
          </w:p>
        </w:tc>
      </w:tr>
      <w:tr w14:paraId="218D22AD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0E1916F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C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600FA40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90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AB8FB6A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80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B36D61F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98</w:t>
            </w:r>
          </w:p>
        </w:tc>
      </w:tr>
      <w:tr w14:paraId="2F1483CD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75822E1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D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FCF5350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78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4E48F88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75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CD1AD4A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85</w:t>
            </w:r>
          </w:p>
        </w:tc>
      </w:tr>
      <w:tr w14:paraId="71472D46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F27F4A3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E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C0C4278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88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F667D8F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82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B03EFA9">
            <w:pPr>
              <w:spacing w:before="100" w:after="100" w:line="240" w:lineRule="auto"/>
              <w:ind w:left="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4"/>
                <w:shd w:val="clear" w:fill="auto"/>
              </w:rPr>
              <w:t>93</w:t>
            </w:r>
          </w:p>
        </w:tc>
      </w:tr>
    </w:tbl>
    <w:p w14:paraId="07C15F38">
      <w:pPr>
        <w:numPr>
          <w:ilvl w:val="0"/>
          <w:numId w:val="5"/>
        </w:numPr>
        <w:tabs>
          <w:tab w:val="left" w:pos="720"/>
        </w:tabs>
        <w:spacing w:before="100" w:after="100" w:line="240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How do science scores vary with both math scores and attendance percentage?</w:t>
      </w:r>
    </w:p>
    <w:p w14:paraId="639C9B1F">
      <w:pPr>
        <w:numPr>
          <w:ilvl w:val="0"/>
          <w:numId w:val="5"/>
        </w:numPr>
        <w:tabs>
          <w:tab w:val="left" w:pos="720"/>
        </w:tabs>
        <w:spacing w:before="100" w:after="100" w:line="240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Create a 3D scatter plot to visualize the relationship between math score, science score, and attendance.</w:t>
      </w:r>
    </w:p>
    <w:p w14:paraId="244889C0">
      <w:pPr>
        <w:numPr>
          <w:ilvl w:val="0"/>
          <w:numId w:val="5"/>
        </w:numPr>
        <w:tabs>
          <w:tab w:val="left" w:pos="720"/>
        </w:tabs>
        <w:spacing w:before="100" w:after="100" w:line="240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Is there a correlation between attendance, math scores, and science scores based on the 3D plot?</w:t>
      </w:r>
    </w:p>
    <w:p w14:paraId="473FFB0B">
      <w:pPr>
        <w:numPr>
          <w:ilvl w:val="0"/>
          <w:numId w:val="5"/>
        </w:numPr>
        <w:tabs>
          <w:tab w:val="left" w:pos="720"/>
        </w:tabs>
        <w:spacing w:before="100" w:after="100" w:line="240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Generate a 3D surface plot to show how science scores change with variations in both math scores and attendance.</w:t>
      </w:r>
    </w:p>
    <w:p w14:paraId="5682DF92">
      <w:pPr>
        <w:numPr>
          <w:ilvl w:val="0"/>
          <w:numId w:val="5"/>
        </w:numPr>
        <w:tabs>
          <w:tab w:val="left" w:pos="720"/>
        </w:tabs>
        <w:spacing w:before="100" w:after="100" w:line="240" w:lineRule="auto"/>
        <w:ind w:left="720" w:right="0" w:hanging="36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Compare the 3D plots of science scores against both math scores and attendance separately. Are there any significant patterns or outliers?</w:t>
      </w:r>
    </w:p>
    <w:p w14:paraId="7AFD3B40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>CODE:</w:t>
      </w:r>
    </w:p>
    <w:p w14:paraId="679856B5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library(ggplot2)</w:t>
      </w:r>
    </w:p>
    <w:p w14:paraId="76A0511C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library(plotly)</w:t>
      </w:r>
    </w:p>
    <w:p w14:paraId="5F6197A5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library(akima)</w:t>
      </w:r>
    </w:p>
    <w:p w14:paraId="25DACABD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academic_data &lt;- data.frame(</w:t>
      </w:r>
    </w:p>
    <w:p w14:paraId="1C1FAFED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Student = c("A", "B", "C", "D", "E"),</w:t>
      </w:r>
    </w:p>
    <w:p w14:paraId="67487730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Math_Score = c(85, 72, 90, 78, 88),</w:t>
      </w:r>
    </w:p>
    <w:p w14:paraId="56871762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Science_Score = c(78, 85, 80, 75, 82),</w:t>
      </w:r>
    </w:p>
    <w:p w14:paraId="45454893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Attendance = c(95, 92, 98, 85, 93)</w:t>
      </w:r>
    </w:p>
    <w:p w14:paraId="2F99535C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)</w:t>
      </w:r>
    </w:p>
    <w:p w14:paraId="0240F91F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ggplot(academic_data, aes(x = Math_Score, y = Attendance, color = Science_Score)) +</w:t>
      </w:r>
    </w:p>
    <w:p w14:paraId="420E7961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geom_point(size = 4) +</w:t>
      </w:r>
    </w:p>
    <w:p w14:paraId="08176749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labs(title = "Science Scores vs Math Scores and Attendance",</w:t>
      </w:r>
    </w:p>
    <w:p w14:paraId="4EF6D7A2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x = "Math Score", y = "Attendance (%)", color = "Science Score") +</w:t>
      </w:r>
    </w:p>
    <w:p w14:paraId="431454C9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theme_minimal()</w:t>
      </w:r>
    </w:p>
    <w:p w14:paraId="0A28A21D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plot_ly(academic_data, x = ~Math_Score, y = ~Attendance, z = ~Science_Score,</w:t>
      </w:r>
    </w:p>
    <w:p w14:paraId="47D1162B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type = "scatter3d", mode = "markers",</w:t>
      </w:r>
    </w:p>
    <w:p w14:paraId="27F0A287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marker = list(size = 5, color = ~Science_Score, colorscale = "Viridis")) %&gt;%</w:t>
      </w:r>
    </w:p>
    <w:p w14:paraId="237281AC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layout(title = "3D Scatterplot: Math Score, Attendance, and Science Score",</w:t>
      </w:r>
    </w:p>
    <w:p w14:paraId="75BE8E88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scene = list(xaxis = list(title = "Math Score"),</w:t>
      </w:r>
    </w:p>
    <w:p w14:paraId="1EEC81AF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yaxis = list(title = "Attendance (%)"),</w:t>
      </w:r>
    </w:p>
    <w:p w14:paraId="5248ACB0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zaxis = list(title = "Science Score")))</w:t>
      </w:r>
    </w:p>
    <w:p w14:paraId="78D7C136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w14:paraId="06A3B0EC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correlation_math_science &lt;- cor(academic_data$Math_Score, academic_data$Science_Score)</w:t>
      </w:r>
    </w:p>
    <w:p w14:paraId="24C93C47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correlation_attendance_science &lt;- cor(academic_data$Attendance, academic_data$Science_Score)</w:t>
      </w:r>
    </w:p>
    <w:p w14:paraId="65C28848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w14:paraId="38424D17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cat("Correlation between Math and Science Scores:", correlation_math_science, "\n")</w:t>
      </w:r>
    </w:p>
    <w:p w14:paraId="53ACDACA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cat("Correlation between Attendance and Science Scores:", correlation_attendance_science, "\n")</w:t>
      </w:r>
    </w:p>
    <w:p w14:paraId="2355A436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interp_data &lt;- with(academic_data, interp(x = Math_Score, y = Attendance, z = Science_Score))</w:t>
      </w:r>
    </w:p>
    <w:p w14:paraId="774FB5A1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plot_ly(x = interp_data$x, y = interp_data$y, z = interp_data$z, type = "surface") %&gt;%</w:t>
      </w:r>
    </w:p>
    <w:p w14:paraId="6AEAA016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layout(title = "3D Surface Plot of Science Scores by Math Score and Attendance",</w:t>
      </w:r>
    </w:p>
    <w:p w14:paraId="4CC27BA7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scene = list(xaxis = list(title = "Math Score"),</w:t>
      </w:r>
    </w:p>
    <w:p w14:paraId="7B44AC03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yaxis = list(title = "Attendance (%)"),</w:t>
      </w:r>
    </w:p>
    <w:p w14:paraId="000D6FCC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zaxis = list(title = "Science Score")))</w:t>
      </w:r>
    </w:p>
    <w:p w14:paraId="5A96E7AD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plot_ly(academic_data, x = ~Math_Score, y = ~Science_Score, z = ~Science_Score,</w:t>
      </w:r>
    </w:p>
    <w:p w14:paraId="7317813D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type = "scatter3d", mode = "lines+markers", color = ~Science_Score) %&gt;%</w:t>
      </w:r>
    </w:p>
    <w:p w14:paraId="333CBB17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layout(title = "Science Scores vs Math Scores",</w:t>
      </w:r>
    </w:p>
    <w:p w14:paraId="48A3FA92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scene = list(xaxis = list(title = "Math Score"),</w:t>
      </w:r>
    </w:p>
    <w:p w14:paraId="244540BD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yaxis = list(title = "Science Score"),</w:t>
      </w:r>
    </w:p>
    <w:p w14:paraId="4F22EDDC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zaxis = list(title = "Science Score")))</w:t>
      </w:r>
    </w:p>
    <w:p w14:paraId="3953423D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plot_ly(academic_data, x = ~Attendance, y = ~Science_Score, z = ~Science_Score,</w:t>
      </w:r>
    </w:p>
    <w:p w14:paraId="4838F39A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type = "scatter3d", mode = "lines+markers", color = ~Science_Score) %&gt;%</w:t>
      </w:r>
    </w:p>
    <w:p w14:paraId="42183D32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layout(title = "Science Scores vs Attendance",</w:t>
      </w:r>
    </w:p>
    <w:p w14:paraId="78B6C7EB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scene = list(xaxis = list(title = "Attendance (%)"),</w:t>
      </w:r>
    </w:p>
    <w:p w14:paraId="730B6AF6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yaxis = list(title = "Science Score"),</w:t>
      </w:r>
    </w:p>
    <w:p w14:paraId="458E4103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       zaxis = list(title = "Science Score")))</w:t>
      </w:r>
    </w:p>
    <w:p w14:paraId="2C0FD0A9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>OUTPUT:</w:t>
      </w:r>
    </w:p>
    <w:p w14:paraId="196BD95A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br w:type="textWrapping"/>
      </w:r>
      <w:r>
        <w:pict>
          <v:shape id="rectole0000000007" o:spid="_x0000_s1033" o:spt="75" type="#_x0000_t75" style="height:245.25pt;width:449.25pt;" o:ole="t" filled="f" o:preferrelative="t" coordsize="21600,21600">
            <v:path/>
            <v:fill on="f" focussize="0,0"/>
            <v:stroke/>
            <v:imagedata r:id="rId19" o:title=""/>
            <o:lock v:ext="edit"/>
            <w10:wrap type="none"/>
            <w10:anchorlock/>
          </v:shape>
          <o:OLEObject Type="Embed" ProgID="StaticMetafile" ShapeID="rectole0000000007" DrawAspect="Content" ObjectID="_1468075732" r:id="rId18">
            <o:LockedField>false</o:LockedField>
          </o:OLEObject>
        </w:pict>
      </w:r>
    </w:p>
    <w:p w14:paraId="769F9DF1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8" o:spid="_x0000_s1034" o:spt="75" type="#_x0000_t75" style="height:339.55pt;width:458.2pt;" o:ole="t" filled="f" o:preferrelative="t" coordsize="21600,21600">
            <v:path/>
            <v:fill on="f" focussize="0,0"/>
            <v:stroke/>
            <v:imagedata r:id="rId21" o:title=""/>
            <o:lock v:ext="edit"/>
            <w10:wrap type="none"/>
            <w10:anchorlock/>
          </v:shape>
          <o:OLEObject Type="Embed" ProgID="StaticMetafile" ShapeID="rectole0000000008" DrawAspect="Content" ObjectID="_1468075733" r:id="rId20">
            <o:LockedField>false</o:LockedField>
          </o:OLEObject>
        </w:pict>
      </w:r>
    </w:p>
    <w:p w14:paraId="2AB32EDE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</w:p>
    <w:p w14:paraId="2C388DD3">
      <w:pPr>
        <w:tabs>
          <w:tab w:val="left" w:pos="720"/>
        </w:tabs>
        <w:spacing w:before="100" w:after="1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singleLevel"/>
    <w:tmpl w:val="B5E306ED"/>
    <w:lvl w:ilvl="0" w:tentative="0">
      <w:start w:val="1"/>
      <w:numFmt w:val="bullet"/>
      <w:lvlText w:val="•"/>
      <w:lvlJc w:val="left"/>
    </w:lvl>
  </w:abstractNum>
  <w:abstractNum w:abstractNumId="1">
    <w:nsid w:val="BF205925"/>
    <w:multiLevelType w:val="singleLevel"/>
    <w:tmpl w:val="BF205925"/>
    <w:lvl w:ilvl="0" w:tentative="0">
      <w:start w:val="1"/>
      <w:numFmt w:val="bullet"/>
      <w:lvlText w:val="•"/>
      <w:lvlJc w:val="left"/>
    </w:lvl>
  </w:abstractNum>
  <w:abstractNum w:abstractNumId="2">
    <w:nsid w:val="CF092B84"/>
    <w:multiLevelType w:val="singleLevel"/>
    <w:tmpl w:val="CF092B84"/>
    <w:lvl w:ilvl="0" w:tentative="0">
      <w:start w:val="1"/>
      <w:numFmt w:val="bullet"/>
      <w:lvlText w:val="•"/>
      <w:lvlJc w:val="left"/>
    </w:lvl>
  </w:abstractNum>
  <w:abstractNum w:abstractNumId="3">
    <w:nsid w:val="0053208E"/>
    <w:multiLevelType w:val="singleLevel"/>
    <w:tmpl w:val="0053208E"/>
    <w:lvl w:ilvl="0" w:tentative="0">
      <w:start w:val="1"/>
      <w:numFmt w:val="bullet"/>
      <w:lvlText w:val="•"/>
      <w:lvlJc w:val="left"/>
    </w:lvl>
  </w:abstractNum>
  <w:abstractNum w:abstractNumId="4">
    <w:nsid w:val="59ADCABA"/>
    <w:multiLevelType w:val="singleLevel"/>
    <w:tmpl w:val="59ADCABA"/>
    <w:lvl w:ilvl="0" w:tentative="0">
      <w:start w:val="1"/>
      <w:numFmt w:val="bullet"/>
      <w:lvlText w:val="•"/>
      <w:lvlJc w:val="left"/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3"/>
  <w:documentProtection w:enforcement="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CA374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sz w:val="21"/>
      <w:szCs w:val="22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15</Pages>
  <TotalTime>1</TotalTime>
  <ScaleCrop>false</ScaleCrop>
  <LinksUpToDate>false</LinksUpToDate>
  <Application>WPS Office_12.2.0.18607_F1E327BC-269C-435d-A152-05C5408002CA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2024-11-21T08:13:11Z</dcterms:created>
  <dc:creator>sivaa</dc:creator>
  <cp:lastModifiedBy>WPS_1728818816</cp:lastModifiedBy>
  <dcterms:modified xsi:type="dcterms:W3CDTF">2024-11-21T08:15:36Z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ED866446A8D84B1A8792BF8E499DBDD1_13</vt:lpwstr>
  </property>
</Properties>
</file>